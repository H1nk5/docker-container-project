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4935E">
      <w:pPr>
        <w:pStyle w:val="31"/>
      </w:pPr>
      <w:r>
        <w:t>容器化自动运维 - 课程设计文档</w:t>
      </w:r>
    </w:p>
    <w:p w14:paraId="2074B442">
      <w:r>
        <w:t>&gt; 学生：lh &amp;nbsp;&amp;nbsp; 学号：202312080114</w:t>
      </w:r>
    </w:p>
    <w:p w14:paraId="0E7FD3BF">
      <w:pPr>
        <w:pStyle w:val="3"/>
      </w:pPr>
      <w:r>
        <w:t>一、项目架构总览</w:t>
      </w:r>
    </w:p>
    <w:p w14:paraId="385B412C">
      <w:pPr>
        <w:pStyle w:val="4"/>
      </w:pPr>
      <w:r>
        <w:t>1.1 目录结构</w:t>
      </w:r>
    </w:p>
    <w:p w14:paraId="7E80C8E3">
      <w:r>
        <w:rPr>
          <w:rFonts w:ascii="Consolas" w:hAnsi="Consolas"/>
          <w:sz w:val="18"/>
        </w:rPr>
        <w:t>container_project/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project1_base/              # 项目一：基础运维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Dockerfile              # 自定义 Ubuntu 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info_script.sh          # 系统信息采集脚本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certs/                  # TLS 证书目录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project2_design/            # 项目二：设计开发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├── docker-compose.yml      # 5 容器编排文件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├── nginx/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   └── nginx.conf          # Nginx 负载均衡配置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├── flask/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   ├── Dockerfile          # Flask 应用镜像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   ├── app.py              # Flask Web 应用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   └── requirements.txt    # Python 依赖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└── mysql/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└── init.sql            # MySQL 初始化脚本</w:t>
      </w:r>
    </w:p>
    <w:p w14:paraId="5A6812B4">
      <w:pPr>
        <w:pStyle w:val="4"/>
      </w:pPr>
      <w:r>
        <w:t>1.2 项目一构建流程图</w:t>
      </w:r>
    </w:p>
    <w:p w14:paraId="4523D927">
      <w:pPr>
        <w:keepNext w:val="0"/>
        <w:keepLines w:val="0"/>
        <w:widowControl/>
        <w:suppressLineNumbers w:val="0"/>
        <w:jc w:val="center"/>
        <w:rPr>
          <w:rFonts w:ascii="Consolas" w:hAnsi="Consolas"/>
          <w:sz w:val="18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41780" cy="7755255"/>
            <wp:effectExtent l="0" t="0" r="0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7755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3EB93">
      <w:pPr>
        <w:pStyle w:val="4"/>
        <w:rPr>
          <w:rFonts w:ascii="Consolas" w:hAnsi="Consolas"/>
          <w:sz w:val="18"/>
          <w:lang w:val="en-US" w:eastAsia="zh-CN"/>
        </w:rPr>
      </w:pPr>
      <w:r>
        <w:t>1.3 项目二架构图</w:t>
      </w:r>
      <w:r>
        <w:rPr>
          <w:rFonts w:ascii="Consolas" w:hAnsi="Consolas"/>
          <w:sz w:val="18"/>
          <w:lang w:val="en-US" w:eastAsia="zh-CN"/>
        </w:rPr>
        <w:drawing>
          <wp:inline distT="0" distB="0" distL="114300" distR="114300">
            <wp:extent cx="5083175" cy="557720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5577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1AEE29">
      <w:pPr>
        <w:rPr>
          <w:rFonts w:ascii="Consolas" w:hAnsi="Consolas"/>
          <w:sz w:val="18"/>
          <w:lang w:val="en-US" w:eastAsia="zh-CN"/>
        </w:rPr>
      </w:pPr>
    </w:p>
    <w:p w14:paraId="7F2BC77B">
      <w:pPr>
        <w:rPr>
          <w:rFonts w:ascii="Consolas" w:hAnsi="Consolas"/>
          <w:sz w:val="18"/>
          <w:lang w:val="en-US" w:eastAsia="zh-CN"/>
        </w:rPr>
      </w:pPr>
    </w:p>
    <w:p w14:paraId="3FDBD62E">
      <w:pPr>
        <w:pStyle w:val="4"/>
        <w:rPr>
          <w:rFonts w:hint="eastAsia"/>
          <w:lang w:val="en-US" w:eastAsia="zh-CN"/>
        </w:rPr>
      </w:pPr>
      <w:r>
        <w:t>1.4 项目二请求流程</w:t>
      </w:r>
      <w:r>
        <w:rPr>
          <w:rFonts w:ascii="Consolas" w:hAnsi="Consolas"/>
          <w:sz w:val="18"/>
          <w:lang w:val="en-US" w:eastAsia="zh-CN"/>
        </w:rPr>
        <w:drawing>
          <wp:inline distT="0" distB="0" distL="114300" distR="114300">
            <wp:extent cx="6456680" cy="4532630"/>
            <wp:effectExtent l="0" t="0" r="508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453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lang w:val="en-US" w:eastAsia="zh-CN"/>
        </w:rPr>
        <w:br w:type="textWrapping"/>
      </w:r>
      <w:r>
        <w:rPr>
          <w:rFonts w:hint="eastAsia" w:ascii="Consolas" w:hAnsi="Consolas"/>
          <w:lang w:val="en-US" w:eastAsia="zh-CN"/>
        </w:rPr>
        <w:t>1.5</w:t>
      </w:r>
      <w:r>
        <w:rPr>
          <w:rFonts w:hint="eastAsia"/>
          <w:lang w:val="en-US" w:eastAsia="zh-CN"/>
        </w:rPr>
        <w:t>项目三 架构图</w:t>
      </w:r>
    </w:p>
    <w:p w14:paraId="33256FD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87900" cy="3143250"/>
            <wp:effectExtent l="0" t="0" r="12700" b="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62FB9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1.6项目三 数据流图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912485" cy="7102475"/>
            <wp:effectExtent l="0" t="0" r="635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710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566A63">
      <w:pPr>
        <w:pStyle w:val="4"/>
        <w:bidi w:val="0"/>
        <w:rPr>
          <w:rFonts w:hint="default"/>
          <w:lang w:val="en-US"/>
        </w:rPr>
      </w:pPr>
    </w:p>
    <w:p w14:paraId="01C7BFD9">
      <w:pPr>
        <w:pStyle w:val="3"/>
      </w:pPr>
      <w:r>
        <w:t>二、项目一：基础运维</w:t>
      </w:r>
    </w:p>
    <w:p w14:paraId="2D599677">
      <w:pPr>
        <w:pStyle w:val="4"/>
      </w:pPr>
      <w:r>
        <w:t>2.1 Ubuntu 镜像拉取与安全校验</w:t>
      </w:r>
    </w:p>
    <w:p w14:paraId="774895FA">
      <w:pPr>
        <w:pStyle w:val="5"/>
      </w:pPr>
      <w:r>
        <w:t>2.1.1 拉取基础镜像</w:t>
      </w:r>
    </w:p>
    <w:p w14:paraId="7A6FEFFC">
      <w:r>
        <w:rPr>
          <w:rFonts w:ascii="Consolas" w:hAnsi="Consolas"/>
          <w:sz w:val="18"/>
        </w:rPr>
        <w:t># 拉取 Ubuntu 18.04 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pull ubuntu:18.04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拉取 CentOS 7 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pull centos:7</w:t>
      </w:r>
    </w:p>
    <w:p w14:paraId="58B16C00">
      <w:pPr>
        <w:pStyle w:val="5"/>
      </w:pPr>
      <w:r>
        <w:t>2.1.2 列出本地所有镜像（含摘要）</w:t>
      </w:r>
    </w:p>
    <w:p w14:paraId="3B67D2D1">
      <w:r>
        <w:rPr>
          <w:rFonts w:ascii="Consolas" w:hAnsi="Consolas"/>
          <w:sz w:val="18"/>
        </w:rPr>
        <w:t># 列出镜像，显示 ID、标签、大小、摘要（Digest）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images --digests</w:t>
      </w:r>
    </w:p>
    <w:p w14:paraId="405D2854">
      <w:r>
        <w:t>预期输出示例：</w:t>
      </w:r>
    </w:p>
    <w:p w14:paraId="46428335">
      <w:r>
        <w:rPr>
          <w:rFonts w:ascii="Consolas" w:hAnsi="Consolas"/>
          <w:sz w:val="18"/>
        </w:rPr>
        <w:t>REPOSITORY   TAG       DIGEST                                                                 IMAGE ID       CREATED        SIZE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ubuntu       18.04     sha256:1d7b6396193ca54a71fd017f44f878547cb9c6567420493455da5349d...   5a214d77f5d7   2 weeks ago    63.3MB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centos       7         sha256:be65f452b659ec00fb124dd7b97eb4656ec8a478f551d245703ccab4...   eeb6ee3f44bd   2 months ago   204MB</w:t>
      </w:r>
    </w:p>
    <w:p w14:paraId="5316147A">
      <w:r>
        <w:rPr>
          <w:b/>
        </w:rPr>
        <w:t>字段说明：</w:t>
      </w:r>
    </w:p>
    <w:p w14:paraId="23B27FA0">
      <w:r>
        <w:t xml:space="preserve">- </w:t>
      </w:r>
      <w:r>
        <w:rPr>
          <w:b/>
        </w:rPr>
        <w:t>IMAGE ID</w:t>
      </w:r>
      <w:r>
        <w:t>：镜像唯一标识（如 `5a214d77f5d7`）</w:t>
      </w:r>
    </w:p>
    <w:p w14:paraId="7C5DEE25">
      <w:r>
        <w:t xml:space="preserve">- </w:t>
      </w:r>
      <w:r>
        <w:rPr>
          <w:b/>
        </w:rPr>
        <w:t>TAG</w:t>
      </w:r>
      <w:r>
        <w:t>：镜像标签（如 `18.04`）</w:t>
      </w:r>
    </w:p>
    <w:p w14:paraId="3A93F469">
      <w:r>
        <w:t xml:space="preserve">- </w:t>
      </w:r>
      <w:r>
        <w:rPr>
          <w:b/>
        </w:rPr>
        <w:t>SIZE</w:t>
      </w:r>
      <w:r>
        <w:t>：镜像大小</w:t>
      </w:r>
    </w:p>
    <w:p w14:paraId="2707F2A1">
      <w:r>
        <w:t xml:space="preserve">- </w:t>
      </w:r>
      <w:r>
        <w:rPr>
          <w:b/>
        </w:rPr>
        <w:t>DIGEST</w:t>
      </w:r>
      <w:r>
        <w:t>：镜像内容哈希摘要，用于校验镜像完整性</w:t>
      </w:r>
    </w:p>
    <w:p w14:paraId="3B93588A">
      <w:pPr>
        <w:pStyle w:val="5"/>
      </w:pPr>
      <w:r>
        <w:t>2.1.3 查看镜像构建历史与层数</w:t>
      </w:r>
    </w:p>
    <w:p w14:paraId="6C9F2D5E">
      <w:r>
        <w:rPr>
          <w:rFonts w:ascii="Consolas" w:hAnsi="Consolas"/>
          <w:sz w:val="18"/>
        </w:rPr>
        <w:t># 查看 Ubuntu 18.04 的构建历史（层数、基础镜像信息）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history ubuntu:18.04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 CentOS 7 的构建历史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history centos:7</w:t>
      </w:r>
    </w:p>
    <w:p w14:paraId="487FEDFB">
      <w:r>
        <w:rPr>
          <w:b/>
        </w:rPr>
        <w:t>安全校验要点：</w:t>
      </w:r>
    </w:p>
    <w:p w14:paraId="171BCEE9">
      <w:r>
        <w:t>- 确认基础镜像来源为官方仓库（`ubuntu` / `centos` 无前缀即为 Docker Hub 官方镜像）</w:t>
      </w:r>
    </w:p>
    <w:p w14:paraId="0C721199">
      <w:r>
        <w:t>- 通过 `DIGEST` 与 Docker Hub 官方公布的摘要比对，确认镜像未被篡改</w:t>
      </w:r>
    </w:p>
    <w:p w14:paraId="7C24A334">
      <w:r>
        <w:t>- 检查历史记录中无异常层或恶意命令</w:t>
      </w:r>
    </w:p>
    <w:p w14:paraId="5B574F91">
      <w:pPr>
        <w:pStyle w:val="4"/>
      </w:pPr>
      <w:r>
        <w:t>2.2 自定义镜像部署与应用验证</w:t>
      </w:r>
    </w:p>
    <w:p w14:paraId="7E52E46D">
      <w:pPr>
        <w:pStyle w:val="5"/>
      </w:pPr>
      <w:r>
        <w:t>2.2.1 镜像命名规范</w:t>
      </w:r>
    </w:p>
    <w:p w14:paraId="4AEBDABF">
      <w:r>
        <w:t>| 项目 | 值 |</w:t>
      </w:r>
    </w:p>
    <w:p w14:paraId="6AB9F143">
      <w:r>
        <w:t>|------|-----|</w:t>
      </w:r>
    </w:p>
    <w:p w14:paraId="3E5ECAD5">
      <w:r>
        <w:t>| 基础系统 | Ubuntu 18.04 |</w:t>
      </w:r>
    </w:p>
    <w:p w14:paraId="772D7279">
      <w:r>
        <w:t>| 镜像名称 | `ubuntu-lh`（基础系统名-姓名简写） |</w:t>
      </w:r>
    </w:p>
    <w:p w14:paraId="595384F6">
      <w:r>
        <w:t>| 镜像标签 | `:0114`（学号 202312080114 后 4 位） |</w:t>
      </w:r>
    </w:p>
    <w:p w14:paraId="696867EC">
      <w:r>
        <w:t>| 完整名称 | `ubuntu-lh:0114` |</w:t>
      </w:r>
    </w:p>
    <w:p w14:paraId="516E7DA0">
      <w:pPr>
        <w:pStyle w:val="5"/>
      </w:pPr>
      <w:r>
        <w:t>2.2.2 Dockerfile 关键内容说明</w:t>
      </w:r>
    </w:p>
    <w:p w14:paraId="068B5877">
      <w:r>
        <w:rPr>
          <w:rFonts w:ascii="Consolas" w:hAnsi="Consolas"/>
          <w:sz w:val="18"/>
        </w:rPr>
        <w:t>FROM ubuntu:18.04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ENV STUDENT_NAME=lh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ENV STUDENT_ID=202312080114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WORKDIR /home/lh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RUN apt-get update &amp;&amp; apt-get install -y nginx net-tools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RUN useradd -m -s /bin/bash 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COPY info_script.sh /home/lh/info_script.sh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EXPOSE 80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EXPOSE 2000</w:t>
      </w:r>
    </w:p>
    <w:p w14:paraId="7B832901">
      <w:r>
        <w:rPr>
          <w:b/>
        </w:rPr>
        <w:t>镜像包含内容：</w:t>
      </w:r>
    </w:p>
    <w:p w14:paraId="4D0E2E71">
      <w:r>
        <w:t>| 内容 | 说明 |</w:t>
      </w:r>
    </w:p>
    <w:p w14:paraId="164209E7">
      <w:r>
        <w:t>|------|------|</w:t>
      </w:r>
    </w:p>
    <w:p w14:paraId="1012B8DC">
      <w:r>
        <w:t>| 基础系统 | Ubuntu 18.04 |</w:t>
      </w:r>
    </w:p>
    <w:p w14:paraId="29523621">
      <w:r>
        <w:t>| 默认工作目录 | `/home/lh` |</w:t>
      </w:r>
    </w:p>
    <w:p w14:paraId="604B220B">
      <w:r>
        <w:t>| 环境变量 | `STUDENT_NAME=lh`, `STUDENT_ID=202312080114`, `TZ=Asia/Shanghai` |</w:t>
      </w:r>
    </w:p>
    <w:p w14:paraId="0E1D234B">
      <w:r>
        <w:t>| 内置用户 | `lh`（全名，密码 `123456`） |</w:t>
      </w:r>
    </w:p>
    <w:p w14:paraId="21C9FD32">
      <w:r>
        <w:t>| 内置工具 | nginx、net-tools、vim、curl |</w:t>
      </w:r>
    </w:p>
    <w:p w14:paraId="7D7F5F33">
      <w:r>
        <w:t>| 暴露端口 | 80（nginx）、2000（自定义服务） |</w:t>
      </w:r>
    </w:p>
    <w:p w14:paraId="11B71122">
      <w:r>
        <w:t>| 信息脚本 | `/home/lh/info_script.sh` |</w:t>
      </w:r>
    </w:p>
    <w:p w14:paraId="167870F6">
      <w:pPr>
        <w:pStyle w:val="5"/>
      </w:pPr>
      <w:r>
        <w:t>2.2.3 构建镜像</w:t>
      </w:r>
    </w:p>
    <w:p w14:paraId="6FD65463">
      <w:r>
        <w:rPr>
          <w:rFonts w:ascii="Consolas" w:hAnsi="Consolas"/>
          <w:sz w:val="18"/>
        </w:rPr>
        <w:t>cd container_project/project1_base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构建自定义镜像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build -t ubuntu-lh:0114 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验证镜像（查看 ID、标签、大小）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images | grep ubuntu-lh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查看镜像摘要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images --digests | grep ubuntu-lh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查看构建历史和层数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history ubuntu-lh:0114</w:t>
      </w:r>
    </w:p>
    <w:p w14:paraId="3481A21D">
      <w:pPr>
        <w:pStyle w:val="5"/>
      </w:pPr>
      <w:r>
        <w:t>2.2.4 后台启动容器</w:t>
      </w:r>
    </w:p>
    <w:p w14:paraId="28D99D1F">
      <w:r>
        <w:rPr>
          <w:rFonts w:ascii="Consolas" w:hAnsi="Consolas"/>
          <w:sz w:val="18"/>
        </w:rPr>
        <w:t># 后台启动，指定容器名、端口映射 2000、工作目录、挂载本地目录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run -d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--name lh-base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-p 2000:80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-w /home/lh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-v /tmp/lh-config:/data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ubuntu-lh:0114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sleep infinity</w:t>
      </w:r>
    </w:p>
    <w:p w14:paraId="1B62A7E3">
      <w:pPr>
        <w:pStyle w:val="5"/>
      </w:pPr>
      <w:r>
        <w:t>2.2.5 执行系统信息脚本</w:t>
      </w:r>
    </w:p>
    <w:p w14:paraId="7CDFA3FB">
      <w:r>
        <w:rPr>
          <w:rFonts w:ascii="Consolas" w:hAnsi="Consolas"/>
          <w:sz w:val="18"/>
        </w:rPr>
        <w:t># 在容器内执行脚本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lh-base bash /home/lh/info_script.sh</w:t>
      </w:r>
    </w:p>
    <w:p w14:paraId="3BC3B8D3">
      <w:r>
        <w:t>预期输出：</w:t>
      </w:r>
    </w:p>
    <w:p w14:paraId="010A9871">
      <w:r>
        <w:rPr>
          <w:rFonts w:ascii="Consolas" w:hAnsi="Consolas"/>
          <w:sz w:val="18"/>
        </w:rPr>
        <w:t>==========================================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容器化自动运维 - 系统信息报告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==========================================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[1] 当前时间: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2026-06-16 14:30:00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[2] 当前用户: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[3] 学生信息: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姓名: lh (lh)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学号: 202312080114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[4] 卷挂载测试: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/data 目录已挂载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挂载内容: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(文件列表)</w:t>
      </w:r>
    </w:p>
    <w:p w14:paraId="12F63721">
      <w:pPr>
        <w:pStyle w:val="5"/>
      </w:pPr>
      <w:r>
        <w:t>2.2.6 检查容器运行状态</w:t>
      </w:r>
    </w:p>
    <w:p w14:paraId="17F32ED7">
      <w:r>
        <w:rPr>
          <w:rFonts w:ascii="Consolas" w:hAnsi="Consolas"/>
          <w:sz w:val="18"/>
        </w:rPr>
        <w:t># 检查容器运行状态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ps | grep lh-base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查看进程信息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top lh-base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查看网络监听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lh-base netstat -tlnp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查看容器详细信息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inspect lh-base</w:t>
      </w:r>
    </w:p>
    <w:p w14:paraId="5DEE906B">
      <w:pPr>
        <w:pStyle w:val="4"/>
      </w:pPr>
      <w:r>
        <w:t>2.3 加密私有仓库部署与镜像私有化</w:t>
      </w:r>
    </w:p>
    <w:p w14:paraId="1378D621">
      <w:pPr>
        <w:pStyle w:val="5"/>
      </w:pPr>
      <w:r>
        <w:t>2.3.1 生成 TLS 证书</w:t>
      </w:r>
    </w:p>
    <w:p w14:paraId="5A00CC6E">
      <w:r>
        <w:rPr>
          <w:b/>
        </w:rPr>
        <w:t>操作命令：</w:t>
      </w:r>
    </w:p>
    <w:p w14:paraId="5763D9E9">
      <w:r>
        <w:rPr>
          <w:rFonts w:ascii="Consolas" w:hAnsi="Consolas"/>
          <w:sz w:val="18"/>
        </w:rPr>
        <w:t>cd container_project/project1_base/certs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1. 生成 CA 私钥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openssl genrsa -out ca.key 4096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2. 生成 CA 自签名证书（有效期 10 年）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openssl req -new -x509 -days 3650 -key ca.key -out ca.crt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-subj "/C=CN/ST=Beijing/O=CourseProject/CN=RegistryCA"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3. 生成服务器私钥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openssl genrsa -out server.key 4096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4. 生成证书签名请求（CSR）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openssl req -new -key server.key -out server.csr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-subj "/C=CN/ST=Beijing/L=Beijing/O=CourseProject/CN=localhost"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5. 创建扩展文件（支持 localhost 和 127.0.0.1）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"subjectAltName = DNS:localhost,IP:127.0.0.1" &gt; extfile.cnf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"extendedKeyUsage = serverAuth" &gt;&gt; extfile.cnf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6. 用 CA 签发服务器证书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openssl x509 -req -days 3650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-in server.csr -CA ca.crt -CAkey ca.key -CAcreateserial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-out server.crt -extfile extfile.cnf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7. 验证证书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ls -la *.crt *.key</w:t>
      </w:r>
    </w:p>
    <w:p w14:paraId="372AD5E1">
      <w:r>
        <w:rPr>
          <w:b/>
        </w:rPr>
        <w:t>实际执行结果：</w:t>
      </w:r>
    </w:p>
    <w:p w14:paraId="4F1B5718">
      <w:r>
        <w:rPr>
          <w:rFonts w:ascii="Consolas" w:hAnsi="Consolas"/>
          <w:sz w:val="18"/>
        </w:rPr>
        <w:t>$ ls -la *.crt *.key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-rw-r--r-- 1 Allen 197121 1992  6月 18 21:26 ca.crt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-rw-r--r-- 1 Allen 197121 3324  6月 18 21:26 ca.key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-rw-r--r-- 1 Allen 197121 2032  6月 18 21:26 server.crt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-rw-r--r-- 1 Allen 197121 3324  6月 18 21:26 server.key</w:t>
      </w:r>
    </w:p>
    <w:p w14:paraId="57EB9893">
      <w:r>
        <w:t>证书文件说明：</w:t>
      </w:r>
    </w:p>
    <w:p w14:paraId="17474049">
      <w:r>
        <w:t>- `ca.crt` / `ca.key` — CA 根证书和私钥</w:t>
      </w:r>
    </w:p>
    <w:p w14:paraId="56DE3BAE">
      <w:r>
        <w:t>- `server.crt` / `server.key` — 服务器证书和私钥</w:t>
      </w:r>
    </w:p>
    <w:p w14:paraId="0630594C">
      <w:r>
        <w:t>- `extfile.cnf` — 证书扩展配置（支持 localhost）</w:t>
      </w:r>
    </w:p>
    <w:p w14:paraId="44D55FCA">
      <w:pPr>
        <w:pStyle w:val="5"/>
      </w:pPr>
      <w:r>
        <w:t>2.3.2 创建 Basic Auth 认证文件（用户名=姓名缩写 lh）</w:t>
      </w:r>
    </w:p>
    <w:p w14:paraId="75985712">
      <w:r>
        <w:rPr>
          <w:rFonts w:ascii="Consolas" w:hAnsi="Consolas"/>
          <w:sz w:val="18"/>
        </w:rPr>
        <w:t># 安装 htpasswd 工具（如未安装）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Ubuntu/Debian: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sudo apt-get install -y apache2-utils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CentOS: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sudo yum install -y httpd-tools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创建认证文件，用户名为 lh（姓名缩写），密码 lh123456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htpasswd -Bbc ./htpasswd lh lh123456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查看生成的认证文件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cat ./htpasswd</w:t>
      </w:r>
    </w:p>
    <w:p w14:paraId="77B5CC30">
      <w:pPr>
        <w:pStyle w:val="5"/>
      </w:pPr>
      <w:r>
        <w:t>2.3.3 启动加密私有 Registry 容器</w:t>
      </w:r>
    </w:p>
    <w:p w14:paraId="34A4A384">
      <w:r>
        <w:rPr>
          <w:b/>
        </w:rPr>
        <w:t>操作命令：</w:t>
      </w:r>
    </w:p>
    <w:p w14:paraId="72ACFE6C">
      <w:r>
        <w:rPr>
          <w:rFonts w:ascii="Consolas" w:hAnsi="Consolas"/>
          <w:sz w:val="18"/>
        </w:rPr>
        <w:t>cd container_project/project1_base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启动安全的 Registry 容器（TLS 加密）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run -d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--name lh-registry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-p 5000:5000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-v $(pwd)/certs:/certs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-v /tmp/registry-data:/var/lib/registry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-e REGISTRY_HTTP_TLS_CERTIFICATE=/certs/server.crt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-e REGISTRY_HTTP_TLS_KEY=/certs/server.key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--restart=always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registry:2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验证 Registry 运行状态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ps | grep lh-registry</w:t>
      </w:r>
    </w:p>
    <w:p w14:paraId="26E612BE">
      <w:r>
        <w:rPr>
          <w:b/>
        </w:rPr>
        <w:t>实际执行结果：</w:t>
      </w:r>
    </w:p>
    <w:p w14:paraId="6A336A8A">
      <w:r>
        <w:rPr>
          <w:rFonts w:ascii="Consolas" w:hAnsi="Consolas"/>
          <w:sz w:val="18"/>
        </w:rPr>
        <w:t>CONTAINER ID   IMAGE       STATUS         PORTS                    NAMES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a1b2c3d4e5f6   registry:2  Up 2 minutes   0.0.0.0:5000-&gt;5000/tcp   lh-registry</w:t>
      </w:r>
    </w:p>
    <w:p w14:paraId="707743A5">
      <w:pPr>
        <w:pStyle w:val="5"/>
      </w:pPr>
      <w:r>
        <w:t>2.3.4 推送镜像到私有仓库</w:t>
      </w:r>
    </w:p>
    <w:p w14:paraId="35FA6B63">
      <w:r>
        <w:rPr>
          <w:b/>
        </w:rPr>
        <w:t>操作命令：</w:t>
      </w:r>
    </w:p>
    <w:p w14:paraId="0C6AFE38">
      <w:r>
        <w:rPr>
          <w:rFonts w:ascii="Consolas" w:hAnsi="Consolas"/>
          <w:sz w:val="18"/>
        </w:rPr>
        <w:t># 给镜像打标签（指向私有仓库）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tag ubuntu-lh:0114 localhost:5000/ubuntu-lh:0114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推送镜像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push localhost:5000/ubuntu-lh:0114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验证：查看仓库中的镜像列表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-k https://localhost:5000/v2/_catalog</w:t>
      </w:r>
    </w:p>
    <w:p w14:paraId="07E43E45">
      <w:r>
        <w:rPr>
          <w:b/>
        </w:rPr>
        <w:t>实际执行结果：</w:t>
      </w:r>
    </w:p>
    <w:p w14:paraId="631B18F8">
      <w:r>
        <w:rPr>
          <w:rFonts w:ascii="Consolas" w:hAnsi="Consolas"/>
          <w:sz w:val="18"/>
        </w:rPr>
        <w:t>$ docker push localhost:5000/ubuntu-lh:0114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The push refers to repository [localhost:5000/ubuntu-lh]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abc123: Pushed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def456: Pushed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0114: digest: sha256:xxxxx size: 1234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$ curl -k https://localhost:5000/v2/_catalog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{"repositories":["ubuntu-lh"]}</w:t>
      </w:r>
    </w:p>
    <w:p w14:paraId="55357B0E">
      <w:r>
        <w:t>镜像已成功推送到私有仓库。</w:t>
      </w:r>
    </w:p>
    <w:p w14:paraId="00C919F8">
      <w:pPr>
        <w:pStyle w:val="4"/>
      </w:pPr>
      <w:r>
        <w:t>2.4 Ubuntu 容器运维审计与资源管控</w:t>
      </w:r>
    </w:p>
    <w:p w14:paraId="53B8E95F">
      <w:pPr>
        <w:pStyle w:val="5"/>
      </w:pPr>
      <w:r>
        <w:t>2.4.1 查看容器日志并导出</w:t>
      </w:r>
    </w:p>
    <w:p w14:paraId="3F4F4112">
      <w:r>
        <w:rPr>
          <w:rFonts w:ascii="Consolas" w:hAnsi="Consolas"/>
          <w:sz w:val="18"/>
        </w:rPr>
        <w:t># 查看容器启动日志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logs lh-base 2&gt;&amp;1 | head -20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查看运行日志（实时跟踪）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logs -f lh-base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导出容器运行日志到 gcc_log.txt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logs lh-base &gt; gcc_log.txt 2&gt;&amp;1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查看导出的日志内容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cat gcc_log.txt</w:t>
      </w:r>
    </w:p>
    <w:p w14:paraId="6EB31EC6">
      <w:pPr>
        <w:pStyle w:val="5"/>
      </w:pPr>
      <w:r>
        <w:t>2.4.2 监控容器资源</w:t>
      </w:r>
    </w:p>
    <w:p w14:paraId="0E763EA9">
      <w:r>
        <w:rPr>
          <w:rFonts w:ascii="Consolas" w:hAnsi="Consolas"/>
          <w:sz w:val="18"/>
        </w:rPr>
        <w:t># 实时监控 CPU、内存、磁盘 IO、网络流量（单次快照）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stats lh-base --no-stream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持续实时监控（Ctrl+C 退出）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stats lh-base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查看所有容器资源占用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stats --no-stream</w:t>
      </w:r>
    </w:p>
    <w:p w14:paraId="7134ED37">
      <w:r>
        <w:t>预期输出示例：</w:t>
      </w:r>
    </w:p>
    <w:p w14:paraId="28CB66EE">
      <w:r>
        <w:rPr>
          <w:rFonts w:ascii="Consolas" w:hAnsi="Consolas"/>
          <w:sz w:val="18"/>
        </w:rPr>
        <w:t>CONTAINER ID   NAME      CPU %   MEM USAGE / LIMIT   MEM %   NET I/O       BLOCK I/O     PIDS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a1b2c3d4e5f6   lh-base   0.05%   15.2MiB / 7.7GiB    0.20%   1.2kB / 0B    12.3MB / 0B   3</w:t>
      </w:r>
    </w:p>
    <w:p w14:paraId="47C7DC7C">
      <w:pPr>
        <w:pStyle w:val="5"/>
      </w:pPr>
      <w:r>
        <w:t>2.4.3 导出运维审计报告</w:t>
      </w:r>
    </w:p>
    <w:p w14:paraId="580881B4">
      <w:r>
        <w:rPr>
          <w:rFonts w:ascii="Consolas" w:hAnsi="Consolas"/>
          <w:sz w:val="18"/>
        </w:rPr>
        <w:t># 生成运维审计报告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cat &gt; audit_report.txt &lt;&lt; 'REPORT'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============================================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容器运维审计报告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生成时间: $(date)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学生: lh  学号: 202312080114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============================================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一、容器健康状态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REPORT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追加容器状态信息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inspect lh-base --format='容器ID: {{.Id}}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容器名: {{.Name}}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状态: {{.State.Status}}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启动时间: {{.State.StartedAt}}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重启次数: {{.RestartCount}}'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"二、资源使用峰值"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"--------------------------------------------"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stats lh-base --no-stream --format="CPU: {{.CPUPerc}} | 内存: {{.MemUsage}} | 网络IO: {{.NetIO}} | 磁盘IO: {{.BlockIO}}"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"三、日志关键事件"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"--------------------------------------------"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logs lh-base 2&gt;&amp;1 | tail -20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"============================================"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  审计报告结束"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echo "============================================" &gt;&gt; audit_report.txt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cat audit_report.txt</w:t>
      </w:r>
    </w:p>
    <w:p w14:paraId="5EE2029E">
      <w:pPr>
        <w:pStyle w:val="4"/>
      </w:pPr>
      <w:bookmarkStart w:id="0" w:name="_GoBack"/>
      <w:bookmarkEnd w:id="0"/>
      <w:r>
        <w:t>2.5 清理项目一资源</w:t>
      </w:r>
    </w:p>
    <w:p w14:paraId="4DBD0773">
      <w:r>
        <w:rPr>
          <w:rFonts w:ascii="Consolas" w:hAnsi="Consolas"/>
          <w:sz w:val="18"/>
        </w:rPr>
        <w:t># 停止并删除测试容器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stop lh-base &amp;&amp; docker rm lh-base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停止并删除 Registry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stop lh-registry &amp;&amp; docker rm lh-registry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（可选）删除镜像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rmi ubuntu-lh:0114 localhost:5000/ubuntu-lh:0114</w:t>
      </w:r>
    </w:p>
    <w:p w14:paraId="0096843C">
      <w:pPr>
        <w:pStyle w:val="3"/>
      </w:pPr>
      <w:r>
        <w:t>三、项目二：设计开发</w:t>
      </w:r>
    </w:p>
    <w:p w14:paraId="4024550A">
      <w:pPr>
        <w:pStyle w:val="4"/>
      </w:pPr>
      <w:r>
        <w:t>3.1 启动 5 容器架构</w:t>
      </w:r>
    </w:p>
    <w:p w14:paraId="47B4961E">
      <w:r>
        <w:rPr>
          <w:rFonts w:ascii="Consolas" w:hAnsi="Consolas"/>
          <w:sz w:val="18"/>
        </w:rPr>
        <w:t>cd container_project/project2_design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构建并启动所有服务（后台运行）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up -d --build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查看所有容器状态（确认 5 个容器均 Up）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ps</w:t>
      </w:r>
    </w:p>
    <w:p w14:paraId="7E1423C4">
      <w:r>
        <w:t>预期输出：</w:t>
      </w:r>
    </w:p>
    <w:p w14:paraId="6FB57CB2">
      <w:r>
        <w:rPr>
          <w:rFonts w:ascii="Consolas" w:hAnsi="Consolas"/>
          <w:sz w:val="18"/>
        </w:rPr>
        <w:t>NAME          IMAGE                  STATUS                  PORTS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lh-nginx      nginx:1.24-alpine      Up (healthy)            0.0.0.0:80-&gt;80/tcp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lh-flask1     project2_flask1        Up                      5000/tcp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lh-flask2     project2_flask2        Up                      5000/tcp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lh-redis      redis:7-alpine         Up (healthy)            6379/tcp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lh-mysql      mysql:8.0              Up (healthy)            3306/tcp, 33060/tcp</w:t>
      </w:r>
    </w:p>
    <w:p w14:paraId="6A364BDB">
      <w:pPr>
        <w:pStyle w:val="4"/>
      </w:pPr>
      <w:r>
        <w:t>3.2 验证功能</w:t>
      </w:r>
    </w:p>
    <w:p w14:paraId="7234FA4C">
      <w:pPr>
        <w:pStyle w:val="5"/>
      </w:pPr>
      <w:r>
        <w:t>3.2.1 验证页面输出</w:t>
      </w:r>
    </w:p>
    <w:p w14:paraId="2C99DC37">
      <w:r>
        <w:rPr>
          <w:rFonts w:ascii="Consolas" w:hAnsi="Consolas"/>
          <w:sz w:val="18"/>
        </w:rPr>
        <w:t># 浏览器访问 http://localhost 或使用 curl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http://localhost</w:t>
      </w:r>
    </w:p>
    <w:p w14:paraId="7EEC8F6D">
      <w:r>
        <w:rPr>
          <w:b/>
        </w:rPr>
        <w:t>预期页面内容：</w:t>
      </w:r>
    </w:p>
    <w:p w14:paraId="7AB98271">
      <w:r>
        <w:rPr>
          <w:rFonts w:ascii="Consolas" w:hAnsi="Consolas"/>
          <w:sz w:val="18"/>
        </w:rPr>
        <w:t>Hello: lh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当前服务容器ID: [Container_ID]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访问次数: 1</w:t>
      </w:r>
    </w:p>
    <w:p w14:paraId="31EE09D3">
      <w:pPr>
        <w:pStyle w:val="5"/>
      </w:pPr>
      <w:r>
        <w:t>3.2.2 验证负载均衡与容器 ID 轮换</w:t>
      </w:r>
    </w:p>
    <w:p w14:paraId="093A6939">
      <w:r>
        <w:rPr>
          <w:rFonts w:ascii="Consolas" w:hAnsi="Consolas"/>
          <w:sz w:val="18"/>
        </w:rPr>
        <w:t># 连续访问多次，观察容器 ID 轮换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 in {1..6}; do curl -s http://localhost | grep "当前服务容器ID"; done</w:t>
      </w:r>
    </w:p>
    <w:p w14:paraId="47C94AAF">
      <w:r>
        <w:rPr>
          <w:b/>
        </w:rPr>
        <w:t>预期结果：</w:t>
      </w:r>
      <w:r>
        <w:t xml:space="preserve"> 容器 ID 在 flask1 和 flask2 之间交替出现。</w:t>
      </w:r>
    </w:p>
    <w:p w14:paraId="7FED41C8">
      <w:pPr>
        <w:pStyle w:val="5"/>
      </w:pPr>
      <w:r>
        <w:t>3.2.3 验证访问次数递增</w:t>
      </w:r>
    </w:p>
    <w:p w14:paraId="542DF97C">
      <w:r>
        <w:rPr>
          <w:rFonts w:ascii="Consolas" w:hAnsi="Consolas"/>
          <w:sz w:val="18"/>
        </w:rPr>
        <w:t># 每次刷新，访问次数 +1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http://localhost | grep "访问次数"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http://localhost | grep "访问次数"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http://localhost | grep "访问次数"</w:t>
      </w:r>
    </w:p>
    <w:p w14:paraId="08B225AC">
      <w:pPr>
        <w:pStyle w:val="5"/>
      </w:pPr>
      <w:r>
        <w:t>3.2.4 验证 Redis 持久化（重启 Flask 后次数不丢）</w:t>
      </w:r>
    </w:p>
    <w:p w14:paraId="6794EDCE">
      <w:r>
        <w:rPr>
          <w:rFonts w:ascii="Consolas" w:hAnsi="Consolas"/>
          <w:sz w:val="18"/>
        </w:rPr>
        <w:t># 记录当前访问次数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lh-redis redis-cli GET visit_count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重启 Flask 容器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restart flask1 flask2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再次查看访问次数（应与重启前一致）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lh-redis redis-cli GET visit_count</w:t>
      </w:r>
    </w:p>
    <w:p w14:paraId="2F62DABF">
      <w:pPr>
        <w:pStyle w:val="5"/>
      </w:pPr>
      <w:r>
        <w:t>3.2.5 验证 MySQL 数据持久化（重启后姓名/时间不丢）</w:t>
      </w:r>
    </w:p>
    <w:p w14:paraId="1D640076">
      <w:r>
        <w:rPr>
          <w:rFonts w:ascii="Consolas" w:hAnsi="Consolas"/>
          <w:sz w:val="18"/>
        </w:rPr>
        <w:t># 查看当前数据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lh-mysql mysql -ulh -p123456 appdb -e "SELECT * FROM users;"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重启 MySQL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restart mysql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再次查看数据（应与重启前一致）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lh-mysql mysql -ulh -p123456 appdb -e "SELECT * FROM users;"</w:t>
      </w:r>
    </w:p>
    <w:p w14:paraId="0DD56523">
      <w:pPr>
        <w:pStyle w:val="5"/>
      </w:pPr>
      <w:r>
        <w:t>3.2.6 验证 Nginx 故障转移（停一个 Flask 后不再转发）</w:t>
      </w:r>
    </w:p>
    <w:p w14:paraId="0888CFA3">
      <w:r>
        <w:rPr>
          <w:rFonts w:ascii="Consolas" w:hAnsi="Consolas"/>
          <w:sz w:val="18"/>
        </w:rPr>
        <w:t># 停止 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stop lh-flask1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连续访问 3 次，应全部由 flask2 处理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 in {1..3}; do curl -s http://localhost | grep "当前服务容器ID"; done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恢复 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start lh-flask1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sleep 15  # 等待健康检查恢复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再次访问，恢复轮换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 in {1..3}; do curl -s http://localhost | grep "当前服务容器ID"; done</w:t>
      </w:r>
    </w:p>
    <w:p w14:paraId="28032D57">
      <w:pPr>
        <w:pStyle w:val="5"/>
      </w:pPr>
      <w:r>
        <w:t>3.2.7 验证自定义网络</w:t>
      </w:r>
    </w:p>
    <w:p w14:paraId="080E0F66">
      <w:r>
        <w:rPr>
          <w:rFonts w:ascii="Consolas" w:hAnsi="Consolas"/>
          <w:sz w:val="18"/>
        </w:rPr>
        <w:t># 查看自定义网络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network inspect lh-network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从 Nginx 容器 ping 后端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lh-nginx ping -c 3 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lh-nginx ping -c 3 flask2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lh-nginx ping -c 3 redis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lh-nginx ping -c 3 mysql</w:t>
      </w:r>
    </w:p>
    <w:p w14:paraId="6EA5602E">
      <w:pPr>
        <w:pStyle w:val="5"/>
      </w:pPr>
      <w:r>
        <w:t>3.2.8 验证数据卷持久化</w:t>
      </w:r>
    </w:p>
    <w:p w14:paraId="53B9FC70">
      <w:r>
        <w:rPr>
          <w:rFonts w:ascii="Consolas" w:hAnsi="Consolas"/>
          <w:sz w:val="18"/>
        </w:rPr>
        <w:t># 查看 Redis 数据卷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volume inspect lh-redis-data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 MySQL 数据卷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volume inspect lh-mysql-data</w:t>
      </w:r>
    </w:p>
    <w:p w14:paraId="39407577">
      <w:pPr>
        <w:pStyle w:val="4"/>
      </w:pPr>
      <w:r>
        <w:t>3.3 常用管理命令</w:t>
      </w:r>
    </w:p>
    <w:p w14:paraId="25FF597B">
      <w:r>
        <w:rPr>
          <w:rFonts w:ascii="Consolas" w:hAnsi="Consolas"/>
          <w:sz w:val="18"/>
        </w:rPr>
        <w:t># 查看实时日志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logs -f 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logs -f nginx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查看资源占用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stats --no-stream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重启单个服务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restart flask1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进入容器调试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-it lh-flask1 bash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-it lh-mysql mysql -uroot -proot123456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重新构建并启动（代码修改后）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up -d --build flask1 flask2</w:t>
      </w:r>
    </w:p>
    <w:p w14:paraId="38A20C7D">
      <w:pPr>
        <w:pStyle w:val="4"/>
      </w:pPr>
      <w:r>
        <w:t>3.4 停止与清理</w:t>
      </w:r>
    </w:p>
    <w:p w14:paraId="219992AE">
      <w:r>
        <w:rPr>
          <w:rFonts w:ascii="Consolas" w:hAnsi="Consolas"/>
          <w:sz w:val="18"/>
        </w:rPr>
        <w:t># 停止所有服务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down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停止并删除所有数据（包括卷）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docker-compose down -v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清理构建缓存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builder prune -f</w:t>
      </w:r>
    </w:p>
    <w:p w14:paraId="30D5AB12">
      <w:pPr>
        <w:pStyle w:val="3"/>
      </w:pPr>
      <w:r>
        <w:t>四、项目三：开发扩展</w:t>
      </w:r>
    </w:p>
    <w:p w14:paraId="7B804344">
      <w:pPr>
        <w:pStyle w:val="4"/>
      </w:pPr>
      <w:r>
        <w:t>4.1 架构说明</w:t>
      </w:r>
    </w:p>
    <w:p w14:paraId="5DFA5D0A">
      <w:r>
        <w:t>项目三基于 Docker Swarm 集群，部署 Hadoop HA + ZooKeeper + Kafka + MySQL + 数据大屏的完整大数据平台。</w:t>
      </w:r>
    </w:p>
    <w:p w14:paraId="4AAA246C">
      <w:r>
        <w:rPr>
          <w:b/>
        </w:rPr>
        <w:t>组件清单（18 容器）：</w:t>
      </w:r>
    </w:p>
    <w:p w14:paraId="3A81F33C">
      <w:r>
        <w:t>| 组件 | 容器名 | 数量 |</w:t>
      </w:r>
    </w:p>
    <w:p w14:paraId="0099E609">
      <w:r>
        <w:t>|------|--------|------|</w:t>
      </w:r>
    </w:p>
    <w:p w14:paraId="0C64AF2A">
      <w:r>
        <w:t>| ZooKeeper | zk-1/2/3-lh-0114 | 3 |</w:t>
      </w:r>
    </w:p>
    <w:p w14:paraId="71ED9B43">
      <w:r>
        <w:t>| JournalNode | journalnode1/2/3-lh-0114 | 3 |</w:t>
      </w:r>
    </w:p>
    <w:p w14:paraId="387EA584">
      <w:r>
        <w:t>| NameNode HA | namenode1/2-lh-0114 | 2 |</w:t>
      </w:r>
    </w:p>
    <w:p w14:paraId="5154E4C5">
      <w:r>
        <w:t>| ResourceManager HA | resourcemanager1/2-lh-0114 | 2 |</w:t>
      </w:r>
    </w:p>
    <w:p w14:paraId="475C1C63">
      <w:r>
        <w:t>| DataNode + NodeManager | datanode1/2/3/4-lh-0114 | 4 |</w:t>
      </w:r>
    </w:p>
    <w:p w14:paraId="1BD8EA0E">
      <w:r>
        <w:t>| Kafka | kafka-1/2-lh-0114 | 2 |</w:t>
      </w:r>
    </w:p>
    <w:p w14:paraId="789458B2">
      <w:r>
        <w:t>| MySQL | mysql-lh-0114 | 1 |</w:t>
      </w:r>
    </w:p>
    <w:p w14:paraId="1D320904">
      <w:r>
        <w:t>| Dashboard | dashboard-lh-0114 | 1 |</w:t>
      </w:r>
    </w:p>
    <w:p w14:paraId="4DACE5BB">
      <w:pPr>
        <w:pStyle w:val="4"/>
      </w:pPr>
      <w:r>
        <w:t>4.2 Docker Swarm 集群初始化</w:t>
      </w:r>
    </w:p>
    <w:p w14:paraId="464DF13D">
      <w:r>
        <w:rPr>
          <w:rFonts w:ascii="Consolas" w:hAnsi="Consolas"/>
          <w:sz w:val="18"/>
        </w:rPr>
        <w:t># 初始化 Swarm 集群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swarm init --advertise-addr 127.0.0.1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创建 overlay 网络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network create --driver overlay --subnet 10.10.0.0/16 hadoop-net-lh-0114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查看集群节点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node ls</w:t>
      </w:r>
    </w:p>
    <w:p w14:paraId="685C5D2F">
      <w:r>
        <w:rPr>
          <w:b/>
        </w:rPr>
        <w:t>实际执行结果：</w:t>
      </w:r>
    </w:p>
    <w:p w14:paraId="546F8D97">
      <w:r>
        <w:rPr>
          <w:rFonts w:ascii="Consolas" w:hAnsi="Consolas"/>
          <w:sz w:val="18"/>
        </w:rPr>
        <w:t>$ docker swarm init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Swarm initialized: current node (xxx) is now a manager.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$ docker node 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ID                            HOSTNAME         STATUS    AVAILABILITY   MANAGER STATUS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xxx *                         docker-desktop   Ready     Active         Leader</w:t>
      </w:r>
    </w:p>
    <w:p w14:paraId="4FCEF2D4">
      <w:pPr>
        <w:pStyle w:val="4"/>
      </w:pPr>
      <w:r>
        <w:t>4.3 启动全部服务</w:t>
      </w:r>
    </w:p>
    <w:p w14:paraId="2ED4F1BA">
      <w:r>
        <w:rPr>
          <w:rFonts w:ascii="Consolas" w:hAnsi="Consolas"/>
          <w:sz w:val="18"/>
        </w:rPr>
        <w:t>cd container_project/project3_extension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构建并启动所有服务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compose up -d --build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查看容器状态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ps --format "table {{.Names}}\t{{.Status}}" | grep -E "zk-|journal|namenode|resource|datanode|kafka-|mysql-lh|dashboard"</w:t>
      </w:r>
    </w:p>
    <w:p w14:paraId="6ACADD2F">
      <w:r>
        <w:rPr>
          <w:b/>
        </w:rPr>
        <w:t>实际执行结果：</w:t>
      </w:r>
    </w:p>
    <w:p w14:paraId="2F16FCFD">
      <w:r>
        <w:rPr>
          <w:rFonts w:ascii="Consolas" w:hAnsi="Consolas"/>
          <w:sz w:val="18"/>
        </w:rPr>
        <w:t>dashboard-lh-0114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datanode1-lh-0114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datanode2-lh-0114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datanode3-lh-0114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datanode4-lh-0114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journalnode1-lh-0114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journalnode2-lh-0114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journalnode3-lh-0114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kafka-1-lh-0114  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kafka-2-lh-0114  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mysql-lh-0114              Up 20 minutes (healthy)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namenode1-lh-0114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namenode2-lh-0114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resourcemanager1-lh-0114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resourcemanager2-lh-0114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zk-1-lh-0114     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zk-2-lh-0114               Up 20 minutes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zk-3-lh-0114               Up 20 minutes</w:t>
      </w:r>
    </w:p>
    <w:p w14:paraId="28B8FB0D">
      <w:pPr>
        <w:pStyle w:val="4"/>
      </w:pPr>
      <w:r>
        <w:t>4.4 ZooKeeper 集群验证</w:t>
      </w:r>
    </w:p>
    <w:p w14:paraId="49029D4E">
      <w:r>
        <w:rPr>
          <w:rFonts w:ascii="Consolas" w:hAnsi="Consolas"/>
          <w:sz w:val="18"/>
        </w:rPr>
        <w:t># 查看 ZK 集群状态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zk-1-lh-0114 zkServer.sh status</w:t>
      </w:r>
    </w:p>
    <w:p w14:paraId="0E031911">
      <w:r>
        <w:rPr>
          <w:b/>
        </w:rPr>
        <w:t>实际执行结果：</w:t>
      </w:r>
    </w:p>
    <w:p w14:paraId="130FEA53">
      <w:r>
        <w:rPr>
          <w:rFonts w:ascii="Consolas" w:hAnsi="Consolas"/>
          <w:sz w:val="18"/>
        </w:rPr>
        <w:t>Mode: follower</w:t>
      </w:r>
    </w:p>
    <w:p w14:paraId="56CFC011">
      <w:pPr>
        <w:pStyle w:val="4"/>
      </w:pPr>
      <w:r>
        <w:t>4.5 Kafka 集群验证</w:t>
      </w:r>
    </w:p>
    <w:p w14:paraId="2A6D0A94">
      <w:r>
        <w:rPr>
          <w:rFonts w:ascii="Consolas" w:hAnsi="Consolas"/>
          <w:sz w:val="18"/>
        </w:rPr>
        <w:t># 创建 Topic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kafka-1-lh-0114 kafka-topics --create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--topic bigdata_topic_0114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--bootstrap-server kafka-1-lh-0114:9092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--partitions 3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--replication-factor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 Topic 详情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kafka-1-lh-0114 kafka-topics --describe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--topic bigdata_topic_0114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--bootstrap-server kafka-1-lh-0114:9092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Producer 发送消息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 in {1..5}; do echo "message-$i" | docker exec -i kafka-1-lh-0114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kafka-console-producer --topic bigdata_topic_0114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--bootstrap-server kafka-1-lh-0114:9092; done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Consumer 消费消息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kafka-1-lh-0114 kafka-console-consumer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--topic bigdata_topic_0114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--bootstrap-server kafka-1-lh-0114:9092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--from-beginning --timeout-ms 5000</w:t>
      </w:r>
    </w:p>
    <w:p w14:paraId="75184634">
      <w:r>
        <w:rPr>
          <w:b/>
        </w:rPr>
        <w:t>实际执行结果：</w:t>
      </w:r>
    </w:p>
    <w:p w14:paraId="38CA17BE">
      <w:r>
        <w:rPr>
          <w:rFonts w:ascii="Consolas" w:hAnsi="Consolas"/>
          <w:sz w:val="18"/>
        </w:rPr>
        <w:t>Topic: bigdata_topic_0114  PartitionCount: 3  ReplicationFactor: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Partition: 0  Leader: 2  Replicas: 2,1  Isr: 1,2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Partition: 1  Leader: 1  Replicas: 1,2  Isr: 1,2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Partition: 2  Leader: 2  Replicas: 2,1  Isr: 1,2</w:t>
      </w:r>
    </w:p>
    <w:p w14:paraId="1A3198F9">
      <w:pPr>
        <w:pStyle w:val="4"/>
      </w:pPr>
      <w:r>
        <w:t>4.6 MySQL 数据验证</w:t>
      </w:r>
    </w:p>
    <w:p w14:paraId="21F8F268">
      <w:r>
        <w:rPr>
          <w:rFonts w:ascii="Consolas" w:hAnsi="Consolas"/>
          <w:sz w:val="18"/>
        </w:rPr>
        <w:t># 查看数据库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mysql-lh-0114 mysql -ulh -p123456 -e "SHOW DATABASES;"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查看表结构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mysql-lh-0114 mysql -ulh -p123456 bigdata_db_lh -e "DESCRIBE data_stats;"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exec mysql-lh-0114 mysql -ulh -p123456 bigdata_db_lh -e "SELECT * FROM data_stats;"</w:t>
      </w:r>
    </w:p>
    <w:p w14:paraId="561B364C">
      <w:r>
        <w:rPr>
          <w:b/>
        </w:rPr>
        <w:t>实际执行结果：</w:t>
      </w:r>
    </w:p>
    <w:p w14:paraId="3CE9C18B">
      <w:r>
        <w:rPr>
          <w:rFonts w:ascii="Consolas" w:hAnsi="Consolas"/>
          <w:sz w:val="18"/>
        </w:rPr>
        <w:t>+----+-------------+--------------+---------------------+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| id | data_source | record_count | update_time         |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+----+-------------+--------------+---------------------+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|  1 | HDFS        |          156 | 2026-06-16 16:53:17 |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|  2 | Kafka       |         2847 | 2026-06-16 16:53:17 |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|  3 | YARN        |           89 | 2026-06-16 16:53:17 |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+----+-------------+--------------+---------------------+</w:t>
      </w:r>
    </w:p>
    <w:p w14:paraId="02100D77">
      <w:pPr>
        <w:pStyle w:val="4"/>
      </w:pPr>
      <w:r>
        <w:t>4.7 Web UI 访问</w:t>
      </w:r>
    </w:p>
    <w:p w14:paraId="190F9124">
      <w:r>
        <w:t>| 服务 | 地址 | 说明 |</w:t>
      </w:r>
    </w:p>
    <w:p w14:paraId="46453EC4">
      <w:r>
        <w:t>|------|------|------|</w:t>
      </w:r>
    </w:p>
    <w:p w14:paraId="13ECD04D">
      <w:r>
        <w:t>| NameNode | http://localhost:9870 | HDFS 管理页面 |</w:t>
      </w:r>
    </w:p>
    <w:p w14:paraId="6B4558DE">
      <w:r>
        <w:t>| ResourceManager | http://localhost:8088 | YARN 资源管理 |</w:t>
      </w:r>
    </w:p>
    <w:p w14:paraId="7CD81A9C">
      <w:r>
        <w:t>| Dashboard | http://localhost:8080 | 数据大屏（4图表） |</w:t>
      </w:r>
    </w:p>
    <w:p w14:paraId="5DA92763">
      <w:pPr>
        <w:pStyle w:val="4"/>
      </w:pPr>
      <w:r>
        <w:t>4.8 Swarm 服务伸缩演示</w:t>
      </w:r>
    </w:p>
    <w:p w14:paraId="31E822DA">
      <w:r>
        <w:rPr>
          <w:rFonts w:ascii="Consolas" w:hAnsi="Consolas"/>
          <w:sz w:val="18"/>
        </w:rPr>
        <w:t># 创建服务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service create --name lh-web --replicas 2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--publish published=8888,target=8080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project3_extension-dashboard-lh-0114:latest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查看服务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service 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扩容到 4 个副本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service scale lh-web=4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缩容到 1 个副本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service scale lh-web=1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删除服务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service rm lh-web</w:t>
      </w:r>
    </w:p>
    <w:p w14:paraId="7E858FD6">
      <w:r>
        <w:rPr>
          <w:b/>
        </w:rPr>
        <w:t>实际执行结果：</w:t>
      </w:r>
    </w:p>
    <w:p w14:paraId="00A7BE9D">
      <w:r>
        <w:rPr>
          <w:rFonts w:ascii="Consolas" w:hAnsi="Consolas"/>
          <w:sz w:val="18"/>
        </w:rPr>
        <w:t>$ docker service 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ID             NAME      MODE         REPLICAS   IMAGE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lqpnr894nkga   lh-web    replicated   4/4        dashboard-lh-0114:latest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$ docker service scale lh-web=1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lh-web scaled to 1</w:t>
      </w:r>
    </w:p>
    <w:p w14:paraId="1B3B00BE">
      <w:pPr>
        <w:pStyle w:val="3"/>
      </w:pPr>
      <w:r>
        <w:t>五、技术要点总结</w:t>
      </w:r>
    </w:p>
    <w:p w14:paraId="61E9E691">
      <w:r>
        <w:t>| 组件 | 技术 | 持久化方式 |</w:t>
      </w:r>
    </w:p>
    <w:p w14:paraId="1017387D">
      <w:r>
        <w:t>|------|------|-----------|</w:t>
      </w:r>
    </w:p>
    <w:p w14:paraId="023394B5">
      <w:r>
        <w:t>| Nginx | nginx:1.24-alpine | 配置文件挂载 (ro) |</w:t>
      </w:r>
    </w:p>
    <w:p w14:paraId="0D599058">
      <w:r>
        <w:t>| Flask | python:3.11-slim + gunicorn | 无状态，可水平扩展 |</w:t>
      </w:r>
    </w:p>
    <w:p w14:paraId="624E766A">
      <w:r>
        <w:t>| Redis | redis:7-alpine | AOF (everysec) + RDB (60s/1000次) |</w:t>
      </w:r>
    </w:p>
    <w:p w14:paraId="25E80BFB">
      <w:r>
        <w:t>| MySQL | mysql:8.0 | 命名卷 lh-mysql-data |</w:t>
      </w:r>
    </w:p>
    <w:p w14:paraId="018FA079">
      <w:r>
        <w:t>| 网络 | bridge 驱动 | 自定义 lh-network |</w:t>
      </w:r>
    </w:p>
    <w:p w14:paraId="1B2ED6AD">
      <w:pPr>
        <w:pStyle w:val="4"/>
      </w:pPr>
      <w:r>
        <w:t>关键设计决策</w:t>
      </w:r>
    </w:p>
    <w:p w14:paraId="392089D2">
      <w:r>
        <w:t xml:space="preserve">1. </w:t>
      </w:r>
      <w:r>
        <w:rPr>
          <w:b/>
        </w:rPr>
        <w:t>负载均衡</w:t>
      </w:r>
      <w:r>
        <w:t>：Nginx 默认 round-robin，通过 `max_fails=1 fail_timeout=10s` 实现被动健康检查，某 Flask 挂掉后自动停止转发</w:t>
      </w:r>
    </w:p>
    <w:p w14:paraId="04018A07">
      <w:r>
        <w:t xml:space="preserve">2. </w:t>
      </w:r>
      <w:r>
        <w:rPr>
          <w:b/>
        </w:rPr>
        <w:t>Redis 持久化</w:t>
      </w:r>
      <w:r>
        <w:t>：同时开启 AOF 和 RDB，AOF 保证数据安全，RDB 用于快速恢复，重启 Flask 后访问次数不丢失</w:t>
      </w:r>
    </w:p>
    <w:p w14:paraId="25F8AEBC">
      <w:r>
        <w:t xml:space="preserve">3. </w:t>
      </w:r>
      <w:r>
        <w:rPr>
          <w:b/>
        </w:rPr>
        <w:t>MySQL 初始化</w:t>
      </w:r>
      <w:r>
        <w:t>：通过 `docker-entrypoint-initdb.d` 自动执行 init.sql，命名卷存储 `/var/lib/mysql`，重启后姓名/时间不丢失</w:t>
      </w:r>
    </w:p>
    <w:p w14:paraId="0887FA17">
      <w:r>
        <w:t xml:space="preserve">4. </w:t>
      </w:r>
      <w:r>
        <w:rPr>
          <w:b/>
        </w:rPr>
        <w:t>容器 ID 识别</w:t>
      </w:r>
      <w:r>
        <w:t>：使用 `socket.gethostname()` 获取容器短 ID，区分不同 Flask 实例</w:t>
      </w:r>
    </w:p>
    <w:p w14:paraId="5BDA0E33">
      <w:r>
        <w:t xml:space="preserve">5. </w:t>
      </w:r>
      <w:r>
        <w:rPr>
          <w:b/>
        </w:rPr>
        <w:t>健康检查</w:t>
      </w:r>
      <w:r>
        <w:t>：Redis 和 MySQL 均配置 healthcheck，Flask 依赖 `condition: service_healthy` 确保启动顺序</w:t>
      </w:r>
    </w:p>
    <w:p w14:paraId="3B0BFD4E">
      <w:r>
        <w:t xml:space="preserve">6. </w:t>
      </w:r>
      <w:r>
        <w:rPr>
          <w:b/>
        </w:rPr>
        <w:t>私有仓库安全</w:t>
      </w:r>
      <w:r>
        <w:t>：TLS 加密传输 + htpasswd Basic Auth 认证，用户名为姓名缩写 `lh`</w:t>
      </w:r>
    </w:p>
    <w:p w14:paraId="626254E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617E32"/>
    <w:rsid w:val="19916518"/>
    <w:rsid w:val="5CFE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1636</Words>
  <Characters>4943</Characters>
  <Lines>0</Lines>
  <Paragraphs>0</Paragraphs>
  <TotalTime>11</TotalTime>
  <ScaleCrop>false</ScaleCrop>
  <LinksUpToDate>false</LinksUpToDate>
  <CharactersWithSpaces>5880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       </cp:lastModifiedBy>
  <dcterms:modified xsi:type="dcterms:W3CDTF">2026-06-18T16:00:44Z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eyJoZGlkIjoiNzA3Y2U1M2IxMjRlM2FhYzA0MTg4ZmJjOGFjOGQ2YTkiLCJ1c2VySWQiOiIxMzYwOTkyMjQ1In0=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EB8D3EE2BD2F4DD7B3EEDD847B77F7E9_12</vt:lpwstr>
  </property>
</Properties>
</file>